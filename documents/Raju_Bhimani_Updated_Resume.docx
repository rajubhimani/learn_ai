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1690A">
      <w:pPr>
        <w:pStyle w:val="38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Raju Bhimani</w:t>
      </w:r>
    </w:p>
    <w:p w14:paraId="10DEBCC7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 xml:space="preserve">9558881087 |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"mailto:raju.bhimani07@live.com"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21"/>
          <w:rFonts w:hint="default" w:asciiTheme="majorAscii" w:hAnsiTheme="majorAscii"/>
        </w:rPr>
        <w:t>raju.bhimani07@live.com</w:t>
      </w:r>
      <w:r>
        <w:rPr>
          <w:rFonts w:hint="default" w:asciiTheme="majorAscii" w:hAnsiTheme="majorAscii"/>
        </w:rPr>
        <w:fldChar w:fldCharType="end"/>
      </w:r>
    </w:p>
    <w:p w14:paraId="0CB3CACE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"https://github.com/rajubhimani"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21"/>
          <w:rFonts w:hint="default" w:asciiTheme="majorAscii" w:hAnsiTheme="majorAscii"/>
        </w:rPr>
        <w:t>GitHub</w:t>
      </w:r>
      <w:r>
        <w:rPr>
          <w:rFonts w:hint="default" w:asciiTheme="majorAscii" w:hAnsiTheme="majorAscii"/>
        </w:rPr>
        <w:fldChar w:fldCharType="end"/>
      </w:r>
      <w:r>
        <w:rPr>
          <w:rFonts w:hint="default" w:asciiTheme="majorAscii" w:hAnsiTheme="majorAscii"/>
        </w:rPr>
        <w:t xml:space="preserve"> |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"https://www.linkedin.com/in/raju-bhimani-2b0973b4"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18"/>
          <w:rFonts w:hint="default" w:asciiTheme="majorAscii" w:hAnsiTheme="majorAscii"/>
        </w:rPr>
        <w:t>LinkedIn</w:t>
      </w:r>
      <w:r>
        <w:rPr>
          <w:rFonts w:hint="default" w:asciiTheme="majorAscii" w:hAnsiTheme="majorAscii"/>
        </w:rPr>
        <w:fldChar w:fldCharType="end"/>
      </w:r>
    </w:p>
    <w:p w14:paraId="1AC2FEBC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PROFILE SUMMARY</w:t>
      </w:r>
    </w:p>
    <w:p w14:paraId="66E5389B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 xml:space="preserve">Software Engineer with over </w:t>
      </w:r>
      <w:r>
        <w:rPr>
          <w:rFonts w:hint="default" w:asciiTheme="majorAscii" w:hAnsiTheme="majorAscii"/>
          <w:sz w:val="22"/>
          <w:lang w:val="en-US"/>
        </w:rPr>
        <w:t>7</w:t>
      </w:r>
      <w:r>
        <w:rPr>
          <w:rFonts w:hint="default" w:asciiTheme="majorAscii" w:hAnsiTheme="majorAscii"/>
          <w:sz w:val="22"/>
        </w:rPr>
        <w:t xml:space="preserve"> years of experience in application and web development, primarily as a backend developer. Proficient in all phases of the software development lifecycle, from gathering requirements to deployment and maintenance. Motivated to grow with technically advanced and challenging organizations.</w:t>
      </w:r>
    </w:p>
    <w:p w14:paraId="112472A0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AREAS OF EXPERTISE</w:t>
      </w:r>
    </w:p>
    <w:p w14:paraId="3FB1788B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Designing, implementing, and managing software systems.</w:t>
      </w:r>
    </w:p>
    <w:p w14:paraId="3C44FD6A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Gathering and understanding user requirements.</w:t>
      </w:r>
    </w:p>
    <w:p w14:paraId="401955A1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Testing and evaluating software modules.</w:t>
      </w:r>
    </w:p>
    <w:p w14:paraId="7ADC106D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Developing new applications and tools.</w:t>
      </w:r>
    </w:p>
    <w:p w14:paraId="0183A5DF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Deploying and maintaining software systems.</w:t>
      </w:r>
    </w:p>
    <w:p w14:paraId="2F6DA791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Troubleshooting and resolving errors.</w:t>
      </w:r>
    </w:p>
    <w:p w14:paraId="3E788C7C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Team coordination and planning.</w:t>
      </w:r>
    </w:p>
    <w:p w14:paraId="460531CE">
      <w:pPr>
        <w:pStyle w:val="25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Data scraping and automation.</w:t>
      </w:r>
    </w:p>
    <w:p w14:paraId="0823A985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PROFESSIONAL EXPERIENCE</w:t>
      </w:r>
    </w:p>
    <w:p w14:paraId="7DC7E1E8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Sr. Python Developer</w:t>
      </w:r>
    </w:p>
    <w:p w14:paraId="793BC640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Ocius Technologies, Ahmedabad | August 2020 – Present</w:t>
      </w:r>
    </w:p>
    <w:p w14:paraId="415A87BF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Lead development and maintenance of multiple backend applications.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- Experience with Airflow, FastAPI, data scraping, PostgreSQL</w:t>
      </w:r>
      <w:r>
        <w:rPr>
          <w:rFonts w:hint="default" w:asciiTheme="majorAscii" w:hAnsiTheme="majorAscii"/>
          <w:sz w:val="22"/>
          <w:lang w:val="en-US"/>
        </w:rPr>
        <w:t xml:space="preserve">, </w:t>
      </w:r>
      <w:r>
        <w:rPr>
          <w:rFonts w:hint="default" w:asciiTheme="majorAscii" w:hAnsiTheme="majorAscii"/>
          <w:sz w:val="22"/>
        </w:rPr>
        <w:t>Kafka, and AWS tools.</w:t>
      </w:r>
    </w:p>
    <w:p w14:paraId="44C5FA27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Software Engineer</w:t>
      </w:r>
    </w:p>
    <w:p w14:paraId="75C8C434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Space Application Centre, ISRO (via GlobalTech(I) Pvt. Ltd.), Ahmedabad | October 2016 – October 2019</w:t>
      </w:r>
    </w:p>
    <w:p w14:paraId="2692907D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Contributed to web-based applications for satellite data visualization, automation, and analysis.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- Technologies included Java Swing, Django, PostgreSQL, and data monitoring tools.</w:t>
      </w:r>
    </w:p>
    <w:p w14:paraId="01BEAB04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TECHNICAL SKILLS</w:t>
      </w:r>
    </w:p>
    <w:p w14:paraId="03D0DF3C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Languages &amp; Frameworks: Python, Flask, FastAPI, Django, Jinja</w:t>
      </w:r>
    </w:p>
    <w:p w14:paraId="6F00613B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Libraries &amp; Tools: NumPy, Pandas, Matplotlib, scikit-learn, Seaborn, BeautifulSoup, Selenium</w:t>
      </w:r>
    </w:p>
    <w:p w14:paraId="00F173C7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Databases: SQL, PostgreSQL, Oracle 12c</w:t>
      </w:r>
    </w:p>
    <w:p w14:paraId="40FC6A00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Cloud &amp; Others: AWS S3, Glue, Athena, Kafka, Airflow</w:t>
      </w:r>
    </w:p>
    <w:p w14:paraId="66574240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Operating Systems: Windows, Linux (Red Hat, Ubuntu)</w:t>
      </w:r>
    </w:p>
    <w:p w14:paraId="75AFCB93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EDUCATION</w:t>
      </w:r>
    </w:p>
    <w:p w14:paraId="4CD4F6AC">
      <w:pPr>
        <w:rPr>
          <w:rFonts w:hint="default"/>
          <w:lang w:val="en-US"/>
        </w:rPr>
      </w:pPr>
      <w:r>
        <w:rPr>
          <w:rFonts w:hint="default" w:asciiTheme="majorAscii" w:hAnsiTheme="majorAscii"/>
          <w:lang w:val="en-US"/>
        </w:rPr>
        <w:t>- Deep Learning Specialization - DeepLearning.AI, 2024</w:t>
      </w:r>
    </w:p>
    <w:p w14:paraId="6BD0EB12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Post Graduate Certification in Data Science – IIIT Bangalore, 2020</w:t>
      </w:r>
    </w:p>
    <w:p w14:paraId="2A870712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B.E. in Computer Science &amp; Engineering – HJD Institute, Kera (GTU), 2016</w:t>
      </w:r>
    </w:p>
    <w:p w14:paraId="6E90FE83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Diploma in Computer Engineering – Govt. Polytechnic, Bhuj (GTU), 2013</w:t>
      </w:r>
    </w:p>
    <w:p w14:paraId="69344928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- SSC (Class X) – The White Eagle School (CBSE), 2009</w:t>
      </w:r>
    </w:p>
    <w:p w14:paraId="10EA112D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PROJECTS</w:t>
      </w:r>
    </w:p>
    <w:p w14:paraId="079B7774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Trend Analyzer – ISRO</w:t>
      </w:r>
    </w:p>
    <w:p w14:paraId="174398E7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Visualizes historical data trends with outlier detection and alerting system.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Python, Django, Dygraph, PostgreSQL, Red Hat Linux</w:t>
      </w:r>
    </w:p>
    <w:p w14:paraId="662F704D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Product Inventory – ISRO</w:t>
      </w:r>
    </w:p>
    <w:p w14:paraId="2AAC02BE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Maps satellite product metadata and allows export to Excel.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Java (Swing), NetBeans, Red Hat Linux</w:t>
      </w:r>
    </w:p>
    <w:p w14:paraId="78965888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Satellite Data Monitoring – ISRO</w:t>
      </w:r>
    </w:p>
    <w:p w14:paraId="13A4CD3D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Automation monitoring and failure management tool for satellite data pipelines.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Java (Swing), NetBeans, Red Hat Linux</w:t>
      </w:r>
    </w:p>
    <w:p w14:paraId="1A454563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Scraper – Ocius Technologies</w:t>
      </w:r>
    </w:p>
    <w:p w14:paraId="1438C319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Scrapes and converts data from websites into CSV using BeautifulSoup and Selenium.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Python, Airflow, Jinja, Ubuntu</w:t>
      </w:r>
    </w:p>
    <w:p w14:paraId="7D0485E8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Recon – Ocius Technologies</w:t>
      </w:r>
    </w:p>
    <w:p w14:paraId="106F1955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Reconciliation tool for structured data across different databases, with UI and APIs.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Python, FastAPI, Airflow, AWS Athena, Ubuntu</w:t>
      </w:r>
    </w:p>
    <w:p w14:paraId="6BF2DE05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b/>
          <w:sz w:val="22"/>
        </w:rPr>
        <w:t>Dag Handler – Ocius Technologies</w:t>
      </w:r>
    </w:p>
    <w:p w14:paraId="6FFF9674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Event-driven DAG scheduler replacing time-based triggers using Kafka and FastAPI.</w:t>
      </w:r>
      <w:r>
        <w:rPr>
          <w:rFonts w:hint="default" w:asciiTheme="majorAscii" w:hAnsiTheme="majorAscii"/>
          <w:sz w:val="22"/>
        </w:rPr>
        <w:br w:type="textWrapping"/>
      </w:r>
      <w:r>
        <w:rPr>
          <w:rFonts w:hint="default" w:asciiTheme="majorAscii" w:hAnsiTheme="majorAscii"/>
          <w:sz w:val="22"/>
        </w:rPr>
        <w:t>Tools: Python, Kafka, FastAPI, Airflow, Ubuntu</w:t>
      </w:r>
    </w:p>
    <w:p w14:paraId="12E4F077">
      <w:pPr>
        <w:pStyle w:val="2"/>
        <w:rPr>
          <w:rFonts w:hint="default" w:asciiTheme="majorAscii" w:hAnsiTheme="majorAscii"/>
        </w:rPr>
      </w:pPr>
      <w:r>
        <w:rPr>
          <w:rFonts w:hint="default" w:asciiTheme="majorAscii" w:hAnsiTheme="majorAscii"/>
        </w:rPr>
        <w:t>PERSONAL DETAILS</w:t>
      </w:r>
    </w:p>
    <w:p w14:paraId="0E84EE82">
      <w:pPr>
        <w:rPr>
          <w:rFonts w:hint="default" w:asciiTheme="majorAscii" w:hAnsiTheme="majorAscii"/>
          <w:sz w:val="22"/>
          <w:lang w:val="en-US"/>
        </w:rPr>
      </w:pPr>
      <w:r>
        <w:rPr>
          <w:rFonts w:hint="default" w:asciiTheme="majorAscii" w:hAnsiTheme="majorAscii"/>
          <w:sz w:val="22"/>
        </w:rPr>
        <w:t>- Address: 54, Patel Vas, Devpar-Yax, Ta. Nakhatrana, Dist. Kutch, Gujarat – 370675</w:t>
      </w:r>
      <w:bookmarkStart w:id="0" w:name="_GoBack"/>
      <w:bookmarkEnd w:id="0"/>
    </w:p>
    <w:p w14:paraId="0138BF28">
      <w:pPr>
        <w:rPr>
          <w:rFonts w:hint="default" w:asciiTheme="majorAscii" w:hAnsiTheme="majorAscii"/>
        </w:rPr>
      </w:pPr>
      <w:r>
        <w:rPr>
          <w:rFonts w:hint="default" w:asciiTheme="majorAscii" w:hAnsiTheme="majorAscii"/>
          <w:sz w:val="22"/>
        </w:rPr>
        <w:t>- Date of Birth: 23rd November 1992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6B5927"/>
    <w:rsid w:val="5BFDABB5"/>
    <w:rsid w:val="78EDB294"/>
    <w:rsid w:val="DF2F1210"/>
    <w:rsid w:val="E736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Arial Unicode MS" w:hAnsi="Arial Unicode MS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rajubhimani</cp:lastModifiedBy>
  <dcterms:modified xsi:type="dcterms:W3CDTF">2025-07-24T10:24:47Z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5722DB11045D4DA412BB816846FA9277_42</vt:lpwstr>
  </property>
</Properties>
</file>